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424E" w14:textId="77777777" w:rsidR="007B0256" w:rsidRDefault="000C66EB" w:rsidP="00B91E3E">
      <w:r>
        <w:rPr>
          <w:noProof/>
          <w:lang w:eastAsia="en-AU"/>
        </w:rPr>
        <w:drawing>
          <wp:inline distT="0" distB="0" distL="0" distR="0" wp14:anchorId="0C2C5DC9" wp14:editId="33533D1A">
            <wp:extent cx="8863330" cy="41097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7531" w14:textId="77777777" w:rsidR="000C66EB" w:rsidRDefault="000C66EB" w:rsidP="00B91E3E">
      <w:r>
        <w:rPr>
          <w:noProof/>
          <w:lang w:eastAsia="en-AU"/>
        </w:rPr>
        <w:lastRenderedPageBreak/>
        <w:drawing>
          <wp:inline distT="0" distB="0" distL="0" distR="0" wp14:anchorId="2564069E" wp14:editId="27E53DE3">
            <wp:extent cx="8790112" cy="36257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06663" cy="363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9DE2" w14:textId="77777777" w:rsidR="00B2348E" w:rsidRDefault="00B2348E" w:rsidP="00B91E3E">
      <w:r>
        <w:rPr>
          <w:noProof/>
          <w:lang w:eastAsia="en-AU"/>
        </w:rPr>
        <w:lastRenderedPageBreak/>
        <w:drawing>
          <wp:inline distT="0" distB="0" distL="0" distR="0" wp14:anchorId="5AA54FEE" wp14:editId="7F3794B8">
            <wp:extent cx="8863330" cy="4154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D312" w14:textId="77777777" w:rsidR="00B2348E" w:rsidRDefault="00B2348E" w:rsidP="00B91E3E">
      <w:r>
        <w:rPr>
          <w:noProof/>
          <w:lang w:eastAsia="en-AU"/>
        </w:rPr>
        <w:lastRenderedPageBreak/>
        <w:drawing>
          <wp:inline distT="0" distB="0" distL="0" distR="0" wp14:anchorId="34CCD79B" wp14:editId="0E99658E">
            <wp:extent cx="8863330" cy="35833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4FEE" w14:textId="77777777" w:rsidR="007046B0" w:rsidRDefault="007046B0" w:rsidP="00B91E3E">
      <w:r>
        <w:rPr>
          <w:noProof/>
          <w:lang w:eastAsia="en-AU"/>
        </w:rPr>
        <w:lastRenderedPageBreak/>
        <w:drawing>
          <wp:inline distT="0" distB="0" distL="0" distR="0" wp14:anchorId="4A3B0DC1" wp14:editId="2E282F83">
            <wp:extent cx="7051675" cy="57315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167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10A3" w14:textId="77777777" w:rsidR="00686925" w:rsidRDefault="00686925" w:rsidP="00B91E3E">
      <w:r>
        <w:rPr>
          <w:noProof/>
          <w:lang w:eastAsia="en-AU"/>
        </w:rPr>
        <w:lastRenderedPageBreak/>
        <w:drawing>
          <wp:inline distT="0" distB="0" distL="0" distR="0" wp14:anchorId="38F1A893" wp14:editId="7DBDBC2F">
            <wp:extent cx="8863330" cy="41306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1961" w14:textId="77777777" w:rsidR="00686925" w:rsidRDefault="00E665D1" w:rsidP="00B91E3E">
      <w:r>
        <w:rPr>
          <w:noProof/>
          <w:lang w:eastAsia="en-AU"/>
        </w:rPr>
        <w:lastRenderedPageBreak/>
        <w:drawing>
          <wp:inline distT="0" distB="0" distL="0" distR="0" wp14:anchorId="1C543AE0" wp14:editId="2366782B">
            <wp:extent cx="8863330" cy="3926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61C0" w14:textId="77777777" w:rsidR="00E665D1" w:rsidRDefault="00A863B2" w:rsidP="00B91E3E">
      <w:r>
        <w:rPr>
          <w:noProof/>
          <w:lang w:eastAsia="en-AU"/>
        </w:rPr>
        <w:lastRenderedPageBreak/>
        <w:drawing>
          <wp:inline distT="0" distB="0" distL="0" distR="0" wp14:anchorId="3761BBB7" wp14:editId="4CEFC11F">
            <wp:extent cx="8863330" cy="4191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CF79" w14:textId="77777777" w:rsidR="00A863B2" w:rsidRDefault="00A863B2" w:rsidP="00B91E3E">
      <w:r>
        <w:rPr>
          <w:noProof/>
          <w:lang w:eastAsia="en-AU"/>
        </w:rPr>
        <w:lastRenderedPageBreak/>
        <w:drawing>
          <wp:inline distT="0" distB="0" distL="0" distR="0" wp14:anchorId="72241587" wp14:editId="54EBDA43">
            <wp:extent cx="8863330" cy="3528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5529" w14:textId="77777777" w:rsidR="001522C3" w:rsidRDefault="001522C3" w:rsidP="00B91E3E">
      <w:r>
        <w:rPr>
          <w:noProof/>
          <w:lang w:eastAsia="en-AU"/>
        </w:rPr>
        <w:lastRenderedPageBreak/>
        <w:drawing>
          <wp:inline distT="0" distB="0" distL="0" distR="0" wp14:anchorId="2F102307" wp14:editId="0A29F0C3">
            <wp:extent cx="8863330" cy="39820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D7A4" w14:textId="77777777" w:rsidR="001522C3" w:rsidRDefault="001522C3" w:rsidP="00B91E3E">
      <w:r>
        <w:rPr>
          <w:noProof/>
          <w:lang w:eastAsia="en-AU"/>
        </w:rPr>
        <w:lastRenderedPageBreak/>
        <w:drawing>
          <wp:inline distT="0" distB="0" distL="0" distR="0" wp14:anchorId="4F544C7A" wp14:editId="2F1CD534">
            <wp:extent cx="8863330" cy="36918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8EEF" w14:textId="77777777" w:rsidR="001522C3" w:rsidRDefault="001522C3" w:rsidP="00B91E3E">
      <w:r>
        <w:rPr>
          <w:noProof/>
          <w:lang w:eastAsia="en-AU"/>
        </w:rPr>
        <w:lastRenderedPageBreak/>
        <w:drawing>
          <wp:inline distT="0" distB="0" distL="0" distR="0" wp14:anchorId="00C6B8F3" wp14:editId="735E3294">
            <wp:extent cx="8863330" cy="43516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5772" w14:textId="77777777" w:rsidR="001522C3" w:rsidRDefault="001522C3" w:rsidP="00B91E3E">
      <w:r>
        <w:rPr>
          <w:noProof/>
          <w:lang w:eastAsia="en-AU"/>
        </w:rPr>
        <w:lastRenderedPageBreak/>
        <w:drawing>
          <wp:inline distT="0" distB="0" distL="0" distR="0" wp14:anchorId="3F005D0B" wp14:editId="609DACF4">
            <wp:extent cx="8863330" cy="3723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641D" w14:textId="77777777" w:rsidR="00FE48BC" w:rsidRDefault="00FE48BC" w:rsidP="00B91E3E">
      <w:r>
        <w:rPr>
          <w:noProof/>
          <w:lang w:eastAsia="en-AU"/>
        </w:rPr>
        <w:lastRenderedPageBreak/>
        <w:drawing>
          <wp:inline distT="0" distB="0" distL="0" distR="0" wp14:anchorId="53309351" wp14:editId="6AF3D61B">
            <wp:extent cx="8863330" cy="4083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931D" w14:textId="77777777" w:rsidR="00FE48BC" w:rsidRPr="00B91E3E" w:rsidRDefault="00FE48BC" w:rsidP="00B91E3E">
      <w:r>
        <w:rPr>
          <w:noProof/>
          <w:lang w:eastAsia="en-AU"/>
        </w:rPr>
        <w:lastRenderedPageBreak/>
        <w:drawing>
          <wp:inline distT="0" distB="0" distL="0" distR="0" wp14:anchorId="275FE00F" wp14:editId="42EF0CE9">
            <wp:extent cx="8863330" cy="40424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48BC" w:rsidRPr="00B91E3E" w:rsidSect="000C66EB">
      <w:footerReference w:type="default" r:id="rId24"/>
      <w:headerReference w:type="first" r:id="rId25"/>
      <w:pgSz w:w="16838" w:h="11906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D121A" w14:textId="77777777" w:rsidR="00001EC2" w:rsidRDefault="00001EC2" w:rsidP="00B04ED8">
      <w:pPr>
        <w:spacing w:after="0" w:line="240" w:lineRule="auto"/>
      </w:pPr>
      <w:r>
        <w:separator/>
      </w:r>
    </w:p>
  </w:endnote>
  <w:endnote w:type="continuationSeparator" w:id="0">
    <w:p w14:paraId="3C1291BD" w14:textId="77777777" w:rsidR="00001EC2" w:rsidRDefault="00001EC2" w:rsidP="00B0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65272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267F30" w14:textId="77777777" w:rsidR="000C66EB" w:rsidRDefault="000C66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57078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2DEA23CA" w14:textId="77777777" w:rsidR="00B04ED8" w:rsidRDefault="00B04E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31DF1" w14:textId="77777777" w:rsidR="00001EC2" w:rsidRDefault="00001EC2" w:rsidP="00B04ED8">
      <w:pPr>
        <w:spacing w:after="0" w:line="240" w:lineRule="auto"/>
      </w:pPr>
      <w:r>
        <w:separator/>
      </w:r>
    </w:p>
  </w:footnote>
  <w:footnote w:type="continuationSeparator" w:id="0">
    <w:p w14:paraId="5F724A0C" w14:textId="77777777" w:rsidR="00001EC2" w:rsidRDefault="00001EC2" w:rsidP="00B04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464ED" w14:textId="77777777" w:rsidR="000C66EB" w:rsidRPr="000C66EB" w:rsidRDefault="000C66EB">
    <w:pPr>
      <w:pStyle w:val="Header"/>
      <w:rPr>
        <w:b/>
      </w:rPr>
    </w:pPr>
    <w:r>
      <w:rPr>
        <w:b/>
      </w:rPr>
      <w:t>Attachment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6EB"/>
    <w:rsid w:val="00001EC2"/>
    <w:rsid w:val="00005633"/>
    <w:rsid w:val="00006E2D"/>
    <w:rsid w:val="000C66EB"/>
    <w:rsid w:val="001522C3"/>
    <w:rsid w:val="001E630D"/>
    <w:rsid w:val="002276F9"/>
    <w:rsid w:val="00284DC9"/>
    <w:rsid w:val="003B2BB8"/>
    <w:rsid w:val="003D34FF"/>
    <w:rsid w:val="004B54CA"/>
    <w:rsid w:val="004E5CBF"/>
    <w:rsid w:val="005C3AA9"/>
    <w:rsid w:val="00621FC5"/>
    <w:rsid w:val="00637B02"/>
    <w:rsid w:val="00683A84"/>
    <w:rsid w:val="00686925"/>
    <w:rsid w:val="006A4CE7"/>
    <w:rsid w:val="007046B0"/>
    <w:rsid w:val="00785261"/>
    <w:rsid w:val="007B0256"/>
    <w:rsid w:val="0083177B"/>
    <w:rsid w:val="009225F0"/>
    <w:rsid w:val="0093462C"/>
    <w:rsid w:val="00953795"/>
    <w:rsid w:val="00974189"/>
    <w:rsid w:val="00A863B2"/>
    <w:rsid w:val="00B04ED8"/>
    <w:rsid w:val="00B2348E"/>
    <w:rsid w:val="00B91E3E"/>
    <w:rsid w:val="00BA2DB9"/>
    <w:rsid w:val="00BE7148"/>
    <w:rsid w:val="00C83AE2"/>
    <w:rsid w:val="00C84DD7"/>
    <w:rsid w:val="00CB5863"/>
    <w:rsid w:val="00DA243A"/>
    <w:rsid w:val="00E273E4"/>
    <w:rsid w:val="00E57078"/>
    <w:rsid w:val="00E665D1"/>
    <w:rsid w:val="00EC78E6"/>
    <w:rsid w:val="00F30AFE"/>
    <w:rsid w:val="00FE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23F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8E6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4CA"/>
    <w:pPr>
      <w:spacing w:before="480" w:after="0"/>
      <w:contextualSpacing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4CA"/>
    <w:pPr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54CA"/>
    <w:pPr>
      <w:spacing w:before="200" w:after="0" w:line="271" w:lineRule="auto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54CA"/>
    <w:p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B54CA"/>
    <w:pPr>
      <w:spacing w:before="200" w:after="0"/>
      <w:outlineLvl w:val="4"/>
    </w:pPr>
    <w:rPr>
      <w:rFonts w:eastAsiaTheme="majorEastAsia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54CA"/>
    <w:pPr>
      <w:spacing w:after="0" w:line="271" w:lineRule="auto"/>
      <w:outlineLvl w:val="5"/>
    </w:pPr>
    <w:rPr>
      <w:rFonts w:eastAsiaTheme="majorEastAsia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B54CA"/>
    <w:pPr>
      <w:spacing w:after="0"/>
      <w:outlineLvl w:val="6"/>
    </w:pPr>
    <w:rPr>
      <w:rFonts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B54CA"/>
    <w:pPr>
      <w:spacing w:after="0"/>
      <w:outlineLvl w:val="7"/>
    </w:pPr>
    <w:rPr>
      <w:rFonts w:eastAsiaTheme="majorEastAsia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B54CA"/>
    <w:pPr>
      <w:spacing w:after="0"/>
      <w:outlineLvl w:val="8"/>
    </w:pPr>
    <w:rPr>
      <w:rFonts w:eastAsiaTheme="majorEastAsia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4CA"/>
    <w:rPr>
      <w:rFonts w:ascii="Arial" w:eastAsiaTheme="majorEastAsia" w:hAnsi="Arial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B54CA"/>
    <w:rPr>
      <w:rFonts w:ascii="Arial" w:eastAsiaTheme="majorEastAsia" w:hAnsi="Arial" w:cstheme="majorBidi"/>
      <w:b/>
      <w:bCs/>
      <w:sz w:val="26"/>
      <w:szCs w:val="26"/>
    </w:rPr>
  </w:style>
  <w:style w:type="paragraph" w:styleId="NoSpacing">
    <w:name w:val="No Spacing"/>
    <w:basedOn w:val="Normal"/>
    <w:link w:val="NoSpacingChar"/>
    <w:uiPriority w:val="1"/>
    <w:qFormat/>
    <w:rsid w:val="004B54CA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4B54CA"/>
    <w:rPr>
      <w:rFonts w:ascii="Arial" w:eastAsiaTheme="majorEastAsia" w:hAnsi="Arial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B54CA"/>
    <w:rPr>
      <w:rFonts w:ascii="Arial" w:eastAsiaTheme="majorEastAsia" w:hAnsi="Arial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4B54CA"/>
    <w:rPr>
      <w:rFonts w:ascii="Arial" w:eastAsiaTheme="majorEastAsia" w:hAnsi="Arial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rsid w:val="004B54CA"/>
    <w:rPr>
      <w:rFonts w:ascii="Arial" w:eastAsiaTheme="majorEastAsia" w:hAnsi="Arial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rsid w:val="004B54CA"/>
    <w:rPr>
      <w:rFonts w:ascii="Arial" w:eastAsiaTheme="majorEastAsia" w:hAnsi="Arial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4B54CA"/>
    <w:rPr>
      <w:rFonts w:ascii="Arial" w:eastAsiaTheme="majorEastAsia" w:hAnsi="Arial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4B54CA"/>
    <w:rPr>
      <w:rFonts w:ascii="Arial" w:eastAsiaTheme="majorEastAsia" w:hAnsi="Arial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B54CA"/>
    <w:pPr>
      <w:pBdr>
        <w:bottom w:val="single" w:sz="4" w:space="1" w:color="auto"/>
      </w:pBdr>
      <w:spacing w:line="240" w:lineRule="auto"/>
      <w:contextualSpacing/>
    </w:pPr>
    <w:rPr>
      <w:rFonts w:eastAsiaTheme="majorEastAsia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54CA"/>
    <w:rPr>
      <w:rFonts w:ascii="Arial" w:eastAsiaTheme="majorEastAsia" w:hAnsi="Arial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4CA"/>
    <w:pPr>
      <w:spacing w:after="600"/>
    </w:pPr>
    <w:rPr>
      <w:rFonts w:eastAsiaTheme="majorEastAsia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B54CA"/>
    <w:rPr>
      <w:rFonts w:ascii="Arial" w:eastAsiaTheme="majorEastAsia" w:hAnsi="Arial" w:cstheme="majorBidi"/>
      <w:i/>
      <w:iCs/>
      <w:spacing w:val="13"/>
      <w:sz w:val="24"/>
      <w:szCs w:val="24"/>
    </w:rPr>
  </w:style>
  <w:style w:type="character" w:styleId="SubtleEmphasis">
    <w:name w:val="Subtle Emphasis"/>
    <w:uiPriority w:val="19"/>
    <w:qFormat/>
    <w:rsid w:val="004B54CA"/>
    <w:rPr>
      <w:i/>
      <w:iCs/>
    </w:rPr>
  </w:style>
  <w:style w:type="character" w:styleId="Strong">
    <w:name w:val="Strong"/>
    <w:uiPriority w:val="22"/>
    <w:qFormat/>
    <w:rsid w:val="004B54CA"/>
    <w:rPr>
      <w:b/>
      <w:bCs/>
    </w:rPr>
  </w:style>
  <w:style w:type="paragraph" w:styleId="ListParagraph">
    <w:name w:val="List Paragraph"/>
    <w:basedOn w:val="Normal"/>
    <w:uiPriority w:val="34"/>
    <w:qFormat/>
    <w:rsid w:val="004B54CA"/>
    <w:pPr>
      <w:ind w:left="720"/>
      <w:contextualSpacing/>
    </w:pPr>
  </w:style>
  <w:style w:type="character" w:styleId="Emphasis">
    <w:name w:val="Emphasis"/>
    <w:uiPriority w:val="20"/>
    <w:qFormat/>
    <w:rsid w:val="004B54CA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styleId="IntenseEmphasis">
    <w:name w:val="Intense Emphasis"/>
    <w:uiPriority w:val="21"/>
    <w:qFormat/>
    <w:rsid w:val="004B54CA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4B54C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B54CA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4C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4CA"/>
    <w:rPr>
      <w:rFonts w:ascii="Arial" w:hAnsi="Arial"/>
      <w:b/>
      <w:bCs/>
      <w:i/>
      <w:iCs/>
    </w:rPr>
  </w:style>
  <w:style w:type="character" w:styleId="SubtleReference">
    <w:name w:val="Subtle Reference"/>
    <w:uiPriority w:val="31"/>
    <w:qFormat/>
    <w:rsid w:val="004B54CA"/>
    <w:rPr>
      <w:smallCaps/>
    </w:rPr>
  </w:style>
  <w:style w:type="character" w:styleId="IntenseReference">
    <w:name w:val="Intense Reference"/>
    <w:uiPriority w:val="32"/>
    <w:qFormat/>
    <w:rsid w:val="004B54CA"/>
    <w:rPr>
      <w:smallCaps/>
      <w:spacing w:val="5"/>
      <w:u w:val="single"/>
    </w:rPr>
  </w:style>
  <w:style w:type="character" w:styleId="BookTitle">
    <w:name w:val="Book Title"/>
    <w:uiPriority w:val="33"/>
    <w:qFormat/>
    <w:rsid w:val="004B54CA"/>
    <w:rPr>
      <w:i/>
      <w:i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785261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54CA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B54CA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B04E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ED8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B04E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ED8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curityClassification xmlns="7E646B64-51D0-4B80-95B1-BA8FFD443DC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DMS Document" ma:contentTypeID="0x010100266966F133664895A6EE3632470D45F500CB808A2F6928BE4A8CEB3FB9C6141962" ma:contentTypeVersion="" ma:contentTypeDescription="PDMS Document Site Content Type" ma:contentTypeScope="" ma:versionID="ca5d5037735fc2f3473b8d9082f1e93d">
  <xsd:schema xmlns:xsd="http://www.w3.org/2001/XMLSchema" xmlns:xs="http://www.w3.org/2001/XMLSchema" xmlns:p="http://schemas.microsoft.com/office/2006/metadata/properties" xmlns:ns2="7E646B64-51D0-4B80-95B1-BA8FFD443DC1" targetNamespace="http://schemas.microsoft.com/office/2006/metadata/properties" ma:root="true" ma:fieldsID="a52b4cdf5be9c80c678ba169b07cc9e3" ns2:_="">
    <xsd:import namespace="7E646B64-51D0-4B80-95B1-BA8FFD443DC1"/>
    <xsd:element name="properties">
      <xsd:complexType>
        <xsd:sequence>
          <xsd:element name="documentManagement">
            <xsd:complexType>
              <xsd:all>
                <xsd:element ref="ns2:SecurityClassifi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46B64-51D0-4B80-95B1-BA8FFD443DC1" elementFormDefault="qualified">
    <xsd:import namespace="http://schemas.microsoft.com/office/2006/documentManagement/types"/>
    <xsd:import namespace="http://schemas.microsoft.com/office/infopath/2007/PartnerControls"/>
    <xsd:element name="SecurityClassification" ma:index="8" nillable="true" ma:displayName="Security Classification" ma:hidden="true" ma:internalName="SecurityClassifi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8070CC-985A-45E5-BF9C-F82FA05C11C3}">
  <ds:schemaRefs>
    <ds:schemaRef ds:uri="http://schemas.microsoft.com/office/2006/metadata/properties"/>
    <ds:schemaRef ds:uri="http://schemas.microsoft.com/office/infopath/2007/PartnerControls"/>
    <ds:schemaRef ds:uri="7E646B64-51D0-4B80-95B1-BA8FFD443DC1"/>
  </ds:schemaRefs>
</ds:datastoreItem>
</file>

<file path=customXml/itemProps2.xml><?xml version="1.0" encoding="utf-8"?>
<ds:datastoreItem xmlns:ds="http://schemas.openxmlformats.org/officeDocument/2006/customXml" ds:itemID="{A7917989-A443-4720-864E-C99357ADDA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D8433F-DB89-4C59-AC2F-9E03CAD2C7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646B64-51D0-4B80-95B1-BA8FFD443D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0</Words>
  <Characters>0</Characters>
  <Application>Microsoft Office Word</Application>
  <DocSecurity>0</DocSecurity>
  <Lines>15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[SEC=OFFICIAL]</cp:keywords>
  <dc:description/>
  <cp:lastModifiedBy/>
  <cp:revision>1</cp:revision>
  <dcterms:created xsi:type="dcterms:W3CDTF">2026-03-19T03:33:00Z</dcterms:created>
  <dcterms:modified xsi:type="dcterms:W3CDTF">2026-03-19T03:33:00Z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M_ProtectiveMarkingImage_Header">
    <vt:lpwstr>C:\Program Files (x86)\Common Files\janusNET Shared\janusSEAL\Images\DocumentSlashBlue.png</vt:lpwstr>
  </property>
  <property fmtid="{D5CDD505-2E9C-101B-9397-08002B2CF9AE}" pid="3" name="PM_Caveats_Count">
    <vt:lpwstr>0</vt:lpwstr>
  </property>
  <property fmtid="{D5CDD505-2E9C-101B-9397-08002B2CF9AE}" pid="4" name="PM_DisplayValueSecClassificationWithQualifier">
    <vt:lpwstr>OFFICIAL</vt:lpwstr>
  </property>
  <property fmtid="{D5CDD505-2E9C-101B-9397-08002B2CF9AE}" pid="5" name="PM_Qualifier">
    <vt:lpwstr/>
  </property>
  <property fmtid="{D5CDD505-2E9C-101B-9397-08002B2CF9AE}" pid="6" name="PM_SecurityClassification">
    <vt:lpwstr>OFFICIAL</vt:lpwstr>
  </property>
  <property fmtid="{D5CDD505-2E9C-101B-9397-08002B2CF9AE}" pid="7" name="PM_InsertionValue">
    <vt:lpwstr>OFFICIAL</vt:lpwstr>
  </property>
  <property fmtid="{D5CDD505-2E9C-101B-9397-08002B2CF9AE}" pid="8" name="PM_Originating_FileId">
    <vt:lpwstr>21AA96E051994B368C323511DDAA66A7</vt:lpwstr>
  </property>
  <property fmtid="{D5CDD505-2E9C-101B-9397-08002B2CF9AE}" pid="9" name="PM_ProtectiveMarkingValue_Footer">
    <vt:lpwstr>OFFICIAL</vt:lpwstr>
  </property>
  <property fmtid="{D5CDD505-2E9C-101B-9397-08002B2CF9AE}" pid="10" name="PM_Originator_Hash_SHA1">
    <vt:lpwstr>DBD3B5C850EAD9C677DE0495CC73E6100F6D3431</vt:lpwstr>
  </property>
  <property fmtid="{D5CDD505-2E9C-101B-9397-08002B2CF9AE}" pid="11" name="PM_OriginationTimeStamp">
    <vt:lpwstr>2022-11-01T04:09:35Z</vt:lpwstr>
  </property>
  <property fmtid="{D5CDD505-2E9C-101B-9397-08002B2CF9AE}" pid="12" name="PM_ProtectiveMarkingValue_Header">
    <vt:lpwstr>OFFICIAL</vt:lpwstr>
  </property>
  <property fmtid="{D5CDD505-2E9C-101B-9397-08002B2CF9AE}" pid="13" name="PM_ProtectiveMarkingImage_Footer">
    <vt:lpwstr>C:\Program Files (x86)\Common Files\janusNET Shared\janusSEAL\Images\DocumentSlashBlue.png</vt:lpwstr>
  </property>
  <property fmtid="{D5CDD505-2E9C-101B-9397-08002B2CF9AE}" pid="14" name="PM_Namespace">
    <vt:lpwstr>gov.au</vt:lpwstr>
  </property>
  <property fmtid="{D5CDD505-2E9C-101B-9397-08002B2CF9AE}" pid="15" name="PM_Version">
    <vt:lpwstr>2018.4</vt:lpwstr>
  </property>
  <property fmtid="{D5CDD505-2E9C-101B-9397-08002B2CF9AE}" pid="16" name="PM_Note">
    <vt:lpwstr/>
  </property>
  <property fmtid="{D5CDD505-2E9C-101B-9397-08002B2CF9AE}" pid="17" name="PM_Markers">
    <vt:lpwstr/>
  </property>
  <property fmtid="{D5CDD505-2E9C-101B-9397-08002B2CF9AE}" pid="18" name="PM_Display">
    <vt:lpwstr>OFFICIAL</vt:lpwstr>
  </property>
  <property fmtid="{D5CDD505-2E9C-101B-9397-08002B2CF9AE}" pid="19" name="PM_Hash_Version">
    <vt:lpwstr>2024.1</vt:lpwstr>
  </property>
  <property fmtid="{D5CDD505-2E9C-101B-9397-08002B2CF9AE}" pid="20" name="PM_Hash_Salt_Prev">
    <vt:lpwstr>09BEEF8224CD469E5132F70E408DE0DE</vt:lpwstr>
  </property>
  <property fmtid="{D5CDD505-2E9C-101B-9397-08002B2CF9AE}" pid="21" name="PM_Hash_Salt">
    <vt:lpwstr>120383FD4E1E1BF183083F5BA75CAA31</vt:lpwstr>
  </property>
  <property fmtid="{D5CDD505-2E9C-101B-9397-08002B2CF9AE}" pid="22" name="PM_Hash_SHA1">
    <vt:lpwstr>33B3B16E45A4E50F9923A5202081C57CD875F25F</vt:lpwstr>
  </property>
  <property fmtid="{D5CDD505-2E9C-101B-9397-08002B2CF9AE}" pid="23" name="PM_OriginatorUserAccountName_SHA256">
    <vt:lpwstr>CD49391AE282B54CCCE0508F3B55E8EA4D832B275C8B04D91B12D96356EFD95D</vt:lpwstr>
  </property>
  <property fmtid="{D5CDD505-2E9C-101B-9397-08002B2CF9AE}" pid="24" name="PM_OriginatorDomainName_SHA256">
    <vt:lpwstr>CE53151D70EF3143B9B6CA1DC053F41E858E2C804CF2EE5AE813E5CCE407743B</vt:lpwstr>
  </property>
  <property fmtid="{D5CDD505-2E9C-101B-9397-08002B2CF9AE}" pid="25" name="PM_SecurityClassification_Prev">
    <vt:lpwstr>OFFICIAL</vt:lpwstr>
  </property>
  <property fmtid="{D5CDD505-2E9C-101B-9397-08002B2CF9AE}" pid="26" name="PM_Qualifier_Prev">
    <vt:lpwstr/>
  </property>
  <property fmtid="{D5CDD505-2E9C-101B-9397-08002B2CF9AE}" pid="27" name="ContentTypeId">
    <vt:lpwstr>0x010100266966F133664895A6EE3632470D45F500CB808A2F6928BE4A8CEB3FB9C6141962</vt:lpwstr>
  </property>
  <property fmtid="{D5CDD505-2E9C-101B-9397-08002B2CF9AE}" pid="28" name="PM_Expires">
    <vt:lpwstr/>
  </property>
  <property fmtid="{D5CDD505-2E9C-101B-9397-08002B2CF9AE}" pid="29" name="PM_DowngradeTo">
    <vt:lpwstr/>
  </property>
  <property fmtid="{D5CDD505-2E9C-101B-9397-08002B2CF9AE}" pid="30" name="MSIP_Label_eb34d90b-fc41-464d-af60-f74d721d0790_SetDate">
    <vt:lpwstr>2022-11-01T04:09:35Z</vt:lpwstr>
  </property>
  <property fmtid="{D5CDD505-2E9C-101B-9397-08002B2CF9AE}" pid="31" name="PMHMAC">
    <vt:lpwstr>v=2024.1;a=SHA256;h=A5F06A74EAB2151FEAB6500CD663473B197C75401E9FBF2741A24EA2969643E5</vt:lpwstr>
  </property>
  <property fmtid="{D5CDD505-2E9C-101B-9397-08002B2CF9AE}" pid="32" name="MSIP_Label_eb34d90b-fc41-464d-af60-f74d721d0790_Name">
    <vt:lpwstr>OFFICIAL</vt:lpwstr>
  </property>
  <property fmtid="{D5CDD505-2E9C-101B-9397-08002B2CF9AE}" pid="33" name="PM_DownTo">
    <vt:lpwstr/>
  </property>
  <property fmtid="{D5CDD505-2E9C-101B-9397-08002B2CF9AE}" pid="34" name="MSIP_Label_eb34d90b-fc41-464d-af60-f74d721d0790_SiteId">
    <vt:lpwstr>61e36dd1-ca6e-4d61-aa0a-2b4eb88317a3</vt:lpwstr>
  </property>
  <property fmtid="{D5CDD505-2E9C-101B-9397-08002B2CF9AE}" pid="35" name="MSIP_Label_eb34d90b-fc41-464d-af60-f74d721d0790_ContentBits">
    <vt:lpwstr>3</vt:lpwstr>
  </property>
  <property fmtid="{D5CDD505-2E9C-101B-9397-08002B2CF9AE}" pid="36" name="MSIP_Label_eb34d90b-fc41-464d-af60-f74d721d0790_Enabled">
    <vt:lpwstr>true</vt:lpwstr>
  </property>
  <property fmtid="{D5CDD505-2E9C-101B-9397-08002B2CF9AE}" pid="37" name="MSIP_Label_eb34d90b-fc41-464d-af60-f74d721d0790_Method">
    <vt:lpwstr>Privileged</vt:lpwstr>
  </property>
  <property fmtid="{D5CDD505-2E9C-101B-9397-08002B2CF9AE}" pid="38" name="MSIP_Label_eb34d90b-fc41-464d-af60-f74d721d0790_ActionId">
    <vt:lpwstr>29b6e5aff1294787afc6ceafdd49d4f6</vt:lpwstr>
  </property>
  <property fmtid="{D5CDD505-2E9C-101B-9397-08002B2CF9AE}" pid="39" name="PMUuid">
    <vt:lpwstr>v=2022.2;d=gov.au;g=46DD6D7C-8107-577B-BC6E-F348953B2E44</vt:lpwstr>
  </property>
</Properties>
</file>